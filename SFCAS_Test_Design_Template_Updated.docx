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57B51">
      <w:pPr>
        <w:pStyle w:val="2"/>
        <w:jc w:val="center"/>
      </w:pPr>
      <w:r>
        <w:t>SMART FEEDBACK COLLECTION AND ANALYSIS SYSTEM - TEST DESIGN</w:t>
      </w:r>
    </w:p>
    <w:p w14:paraId="2DCAE67D">
      <w:r>
        <w:rPr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45D32">
      <w:r>
        <w:t>Test Case #: TC01</w:t>
      </w:r>
      <w:r>
        <w:br w:type="textWrapping"/>
      </w:r>
      <w:r>
        <w:t>Test Step #: 1</w:t>
      </w:r>
      <w:r>
        <w:br w:type="textWrapping"/>
      </w:r>
      <w:r>
        <w:t>Application / Screen: Login Page</w:t>
      </w:r>
      <w:r>
        <w:br w:type="textWrapping"/>
      </w:r>
      <w:r>
        <w:t>Test Case: Verify if valid and invalid users are authenticated properly</w:t>
      </w:r>
      <w:r>
        <w:br w:type="textWrapping"/>
      </w:r>
      <w:r>
        <w:t>Expected Result from the model: System redirects valid users to dashboard; invalid users are denied access.</w:t>
      </w:r>
      <w:r>
        <w:br w:type="textWrapping"/>
      </w:r>
      <w:r>
        <w:t>Pre-Requisites: Server running, MongoDB connected</w:t>
      </w:r>
      <w:r>
        <w:br w:type="textWrapping"/>
      </w:r>
      <w:r>
        <w:t>Input provided to the model: user@gmail.com / 12345</w:t>
      </w:r>
      <w:r>
        <w:br w:type="textWrapping"/>
      </w:r>
      <w:r>
        <w:t>Iteration #: 1</w:t>
      </w:r>
      <w:r>
        <w:br w:type="textWrapping"/>
      </w:r>
      <w:r>
        <w:t>Cross-Validation Method: Check authentication response and database session creation</w:t>
      </w:r>
      <w:r>
        <w:br w:type="textWrapping"/>
      </w:r>
      <w:r>
        <w:t>Actual Result: Valid user logged in successfully.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0A8B7">
      <w:r>
        <w:t>Test Case #: TC02</w:t>
      </w:r>
      <w:r>
        <w:br w:type="textWrapping"/>
      </w:r>
      <w:r>
        <w:t>Test Step #: 1</w:t>
      </w:r>
      <w:r>
        <w:br w:type="textWrapping"/>
      </w:r>
      <w:r>
        <w:t>Application / Screen: Registration Page</w:t>
      </w:r>
      <w:r>
        <w:br w:type="textWrapping"/>
      </w:r>
      <w:r>
        <w:t>Test Case: Verify if user registration adds entry to DB</w:t>
      </w:r>
      <w:r>
        <w:br w:type="textWrapping"/>
      </w:r>
      <w:r>
        <w:t>Expected Result from the model: New user entry should be created and duplicate emails rejected.</w:t>
      </w:r>
      <w:r>
        <w:br w:type="textWrapping"/>
      </w:r>
      <w:r>
        <w:t>Pre-Requisites: Database connection active</w:t>
      </w:r>
      <w:r>
        <w:br w:type="textWrapping"/>
      </w:r>
      <w:r>
        <w:t>Input provided to the model: name=John, email=john@gmail.com, password=12345</w:t>
      </w:r>
      <w:r>
        <w:br w:type="textWrapping"/>
      </w:r>
      <w:r>
        <w:t>Iteration #: 1</w:t>
      </w:r>
      <w:r>
        <w:br w:type="textWrapping"/>
      </w:r>
      <w:r>
        <w:t>Cross-Validation Method: Verify user entry in MongoDB users collection</w:t>
      </w:r>
      <w:r>
        <w:br w:type="textWrapping"/>
      </w:r>
      <w:r>
        <w:t>Actual Result: User registered successfully.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1E386">
      <w:r>
        <w:t>Test Case #: TC03</w:t>
      </w:r>
      <w:r>
        <w:br w:type="textWrapping"/>
      </w:r>
      <w:r>
        <w:t>Test Step #: 1</w:t>
      </w:r>
      <w:r>
        <w:br w:type="textWrapping"/>
      </w:r>
      <w:r>
        <w:t>Application / Screen: Feedback Submission Page</w:t>
      </w:r>
      <w:r>
        <w:br w:type="textWrapping"/>
      </w:r>
      <w:r>
        <w:t>Test Case: Verify if feedback is submitted and sentiment is analyzed</w:t>
      </w:r>
      <w:r>
        <w:br w:type="textWrapping"/>
      </w:r>
      <w:r>
        <w:t>Expected Result from the model: Sentiment result (Positive/Negative/Neutral) is returned.</w:t>
      </w:r>
      <w:r>
        <w:br w:type="textWrapping"/>
      </w:r>
      <w:r>
        <w:t>Pre-Requisites: Server running, form accessible</w:t>
      </w:r>
      <w:r>
        <w:br w:type="textWrapping"/>
      </w:r>
      <w:r>
        <w:t>Input provided to the model: The service was excellent!</w:t>
      </w:r>
      <w:r>
        <w:br w:type="textWrapping"/>
      </w:r>
      <w:r>
        <w:t>Iteration #: 1</w:t>
      </w:r>
      <w:r>
        <w:br w:type="textWrapping"/>
      </w:r>
      <w:r>
        <w:t>Cross-Validation Method: Check sentiment label and DB entry</w:t>
      </w:r>
      <w:r>
        <w:br w:type="textWrapping"/>
      </w:r>
      <w:r>
        <w:t>Actual Result: Sentiment returned as 'Positive'.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F7FCF">
      <w:r>
        <w:t>Test Case #: TC04</w:t>
      </w:r>
      <w:r>
        <w:br w:type="textWrapping"/>
      </w:r>
      <w:r>
        <w:t>Test Step #: 1</w:t>
      </w:r>
      <w:r>
        <w:br w:type="textWrapping"/>
      </w:r>
      <w:r>
        <w:t>Application / Screen: Feedback Submission Page</w:t>
      </w:r>
      <w:r>
        <w:br w:type="textWrapping"/>
      </w:r>
      <w:r>
        <w:t>Test Case: Verify if negative feedback is analyzed correctly</w:t>
      </w:r>
      <w:r>
        <w:br w:type="textWrapping"/>
      </w:r>
      <w:r>
        <w:t>Expected Result from the model: Sentiment result should return 'Negative'.</w:t>
      </w:r>
      <w:r>
        <w:br w:type="textWrapping"/>
      </w:r>
      <w:r>
        <w:t>Pre-Requisites: Server running, sentiment analysis integrated</w:t>
      </w:r>
      <w:r>
        <w:br w:type="textWrapping"/>
      </w:r>
      <w:r>
        <w:t>Input provided to the model: The experience was terrible!</w:t>
      </w:r>
      <w:r>
        <w:br w:type="textWrapping"/>
      </w:r>
      <w:r>
        <w:t>Iteration #: 1</w:t>
      </w:r>
      <w:r>
        <w:br w:type="textWrapping"/>
      </w:r>
      <w:r>
        <w:t>Cross-Validation Method: Check sentiment label and DB entry</w:t>
      </w:r>
      <w:r>
        <w:br w:type="textWrapping"/>
      </w:r>
      <w:r>
        <w:t>Actual Result: Sentiment returned as 'Negative'.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767F4">
      <w:r>
        <w:t>Test Case #: TC05</w:t>
      </w:r>
      <w:r>
        <w:br w:type="textWrapping"/>
      </w:r>
      <w:r>
        <w:t>Test Step #: 1</w:t>
      </w:r>
      <w:r>
        <w:br w:type="textWrapping"/>
      </w:r>
      <w:r>
        <w:t>Application / Screen: Admin Dashboard</w:t>
      </w:r>
      <w:r>
        <w:br w:type="textWrapping"/>
      </w:r>
      <w:r>
        <w:t>Test Case: Verify if sentiment analytics display accurate data</w:t>
      </w:r>
      <w:r>
        <w:br w:type="textWrapping"/>
      </w:r>
      <w:r>
        <w:t>Expected Result from the model: Charts reflect correct sentiment distribution and total feedback count.</w:t>
      </w:r>
      <w:r>
        <w:br w:type="textWrapping"/>
      </w:r>
      <w:r>
        <w:t>Pre-Requisites: Admin logged in, feedback entries exist</w:t>
      </w:r>
      <w:r>
        <w:br w:type="textWrapping"/>
      </w:r>
      <w:r>
        <w:t>Input provided to the model: N/A</w:t>
      </w:r>
      <w:r>
        <w:br w:type="textWrapping"/>
      </w:r>
      <w:r>
        <w:t>Iteration #: 1</w:t>
      </w:r>
      <w:r>
        <w:br w:type="textWrapping"/>
      </w:r>
      <w:r>
        <w:t>Cross-Validation Method: Compare visual data with database sentiment statistics</w:t>
      </w:r>
      <w:r>
        <w:br w:type="textWrapping"/>
      </w:r>
      <w:r>
        <w:t>Actual Result: Charts displayed correct sentiment ratios.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37E4C">
      <w:r>
        <w:t>Test Case #: TC06</w:t>
      </w:r>
      <w:r>
        <w:br w:type="textWrapping"/>
      </w:r>
      <w:r>
        <w:t>Test Step #: 1</w:t>
      </w:r>
      <w:r>
        <w:br w:type="textWrapping"/>
      </w:r>
      <w:r>
        <w:t>Application / Screen: Admin Feedback Management Page</w:t>
      </w:r>
      <w:r>
        <w:br w:type="textWrapping"/>
      </w:r>
      <w:r>
        <w:t>Test Case: Verify if admin can delete feedback entries</w:t>
      </w:r>
      <w:r>
        <w:br w:type="textWrapping"/>
      </w:r>
      <w:r>
        <w:t>Expected Result from the model: Selected record should be removed from feedback collection.</w:t>
      </w:r>
      <w:r>
        <w:br w:type="textWrapping"/>
      </w:r>
      <w:r>
        <w:t>Pre-Requisites: Admin privileges active, DB accessible</w:t>
      </w:r>
      <w:r>
        <w:br w:type="textWrapping"/>
      </w:r>
      <w:r>
        <w:t>Input provided to the model: Feedback ID = 15</w:t>
      </w:r>
      <w:r>
        <w:br w:type="textWrapping"/>
      </w:r>
      <w:r>
        <w:t>Iteration #: 1</w:t>
      </w:r>
      <w:r>
        <w:br w:type="textWrapping"/>
      </w:r>
      <w:r>
        <w:t>Cross-Validation Method: Check database for record removal</w:t>
      </w:r>
      <w:r>
        <w:br w:type="textWrapping"/>
      </w:r>
      <w:r>
        <w:t>Actual Result: Feedback record deleted successfully.</w:t>
      </w:r>
      <w:r>
        <w:br w:type="textWrapping"/>
      </w:r>
      <w:r>
        <w:t>Defect [Y/N]: N</w:t>
      </w:r>
      <w:r>
        <w:br w:type="textWrapping"/>
      </w:r>
      <w:r>
        <w:rPr>
          <w:b/>
          <w:bCs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490E98AF">
      <w:pPr>
        <w:pStyle w:val="3"/>
        <w:jc w:val="left"/>
      </w:pPr>
      <w:r>
        <w:t>RESULT / CONCLUSION</w:t>
      </w:r>
    </w:p>
    <w:p w14:paraId="509F06A0">
      <w:pPr>
        <w:jc w:val="both"/>
      </w:pPr>
      <w:r>
        <w:t>All test cases executed successfully. The sentiment classification model, feedback handling, and dashboard analytics performed as expected with accurate data flow and outputs. No critical defects found.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F4684"/>
    <w:rsid w:val="780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 Srivathsavi</cp:lastModifiedBy>
  <dcterms:modified xsi:type="dcterms:W3CDTF">2025-11-08T16:17:03Z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B0395549D32F4361A2D9AED7C073F660_12</vt:lpwstr>
  </property>
</Properties>
</file>