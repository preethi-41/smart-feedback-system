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38D87">
      <w:pPr>
        <w:pStyle w:val="2"/>
        <w:jc w:val="center"/>
      </w:pPr>
      <w:r>
        <w:t xml:space="preserve">SMART FEEDBACK COLLECTION AND ANALYSIS SYSTEM - TEST CASES </w:t>
      </w:r>
    </w:p>
    <w:p w14:paraId="1EF41EC6">
      <w:r>
        <w:rPr>
          <w:b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6437B">
      <w:r>
        <w:t>Test Case #: TC01</w:t>
      </w:r>
      <w:r>
        <w:br w:type="textWrapping"/>
      </w:r>
      <w:r>
        <w:t>Test Case Description: Check if login with valid and invalid credentials works correctly</w:t>
      </w:r>
      <w:r>
        <w:br w:type="textWrapping"/>
      </w:r>
      <w:r>
        <w:t>Application / Screen: Login Page</w:t>
      </w:r>
      <w:r>
        <w:br w:type="textWrapping"/>
      </w:r>
      <w:r>
        <w:t>Test Step: 1</w:t>
      </w:r>
      <w:r>
        <w:br w:type="textWrapping"/>
      </w:r>
      <w:r>
        <w:t>Test Step Description: Enter credentials and click Login</w:t>
      </w:r>
      <w:r>
        <w:br w:type="textWrapping"/>
      </w:r>
      <w:r>
        <w:t>Expected Result: Redirect to dashboard if valid, show error message if invalid.</w:t>
      </w:r>
      <w:r>
        <w:br w:type="textWrapping"/>
      </w:r>
      <w:r>
        <w:t>Pre-Requisites: MongoDB and backend server should be active</w:t>
      </w:r>
      <w:r>
        <w:br w:type="textWrapping"/>
      </w:r>
      <w:r>
        <w:t xml:space="preserve">Test Data: Email: </w:t>
      </w:r>
      <w:r>
        <w:rPr>
          <w:rFonts w:hint="default"/>
          <w:lang w:val="en-IN"/>
        </w:rPr>
        <w:t>insightify1810@gmail.com</w:t>
      </w:r>
      <w:r>
        <w:t xml:space="preserve"> Password: </w:t>
      </w:r>
      <w:r>
        <w:rPr>
          <w:rFonts w:hint="default"/>
          <w:lang w:val="en-IN"/>
        </w:rPr>
        <w:t>1810#Vat</w:t>
      </w:r>
      <w:r>
        <w:br w:type="textWrapping"/>
      </w:r>
      <w:r>
        <w:rPr>
          <w:b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D36BA">
      <w:r>
        <w:t>Test Case #: TC02</w:t>
      </w:r>
      <w:r>
        <w:br w:type="textWrapping"/>
      </w:r>
      <w:r>
        <w:t>Test Case Description: Check if registration works for unique users</w:t>
      </w:r>
      <w:r>
        <w:br w:type="textWrapping"/>
      </w:r>
      <w:r>
        <w:t>Application / Screen: Registration Page</w:t>
      </w:r>
      <w:r>
        <w:br w:type="textWrapping"/>
      </w:r>
      <w:r>
        <w:t>Test Step: 1</w:t>
      </w:r>
      <w:r>
        <w:br w:type="textWrapping"/>
      </w:r>
      <w:r>
        <w:t>Test Step Description: Enter new user details and click Register</w:t>
      </w:r>
      <w:r>
        <w:br w:type="textWrapping"/>
      </w:r>
      <w:r>
        <w:t>Expected Result: New user should be added to the database successfully.</w:t>
      </w:r>
      <w:r>
        <w:br w:type="textWrapping"/>
      </w:r>
      <w:r>
        <w:t>Pre-Requisites: MongoDB connection active</w:t>
      </w:r>
      <w:r>
        <w:br w:type="textWrapping"/>
      </w:r>
      <w:r>
        <w:t xml:space="preserve">Test Data: Name: </w:t>
      </w:r>
      <w:r>
        <w:rPr>
          <w:rFonts w:hint="default"/>
          <w:lang w:val="en-IN"/>
        </w:rPr>
        <w:t>Ch Srivathsavi</w:t>
      </w:r>
      <w:r>
        <w:t>, Email:</w:t>
      </w:r>
      <w:r>
        <w:rPr>
          <w:rFonts w:hint="default"/>
          <w:lang w:val="en-IN"/>
        </w:rPr>
        <w:t>chsrivathsavi07</w:t>
      </w:r>
      <w:r>
        <w:t xml:space="preserve">@gmail.com, Password: </w:t>
      </w:r>
      <w:r>
        <w:rPr>
          <w:rFonts w:hint="default"/>
          <w:lang w:val="en-IN"/>
        </w:rPr>
        <w:t>vat</w:t>
      </w:r>
      <w:bookmarkStart w:id="0" w:name="_GoBack"/>
      <w:bookmarkEnd w:id="0"/>
      <w:r>
        <w:t>123</w:t>
      </w:r>
      <w:r>
        <w:br w:type="textWrapping"/>
      </w:r>
      <w:r>
        <w:rPr>
          <w:b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CB4215">
      <w:r>
        <w:t>Test Case #: TC03</w:t>
      </w:r>
      <w:r>
        <w:br w:type="textWrapping"/>
      </w:r>
      <w:r>
        <w:t>Test Case Description: Check if feedback with positive sentiment is classified correctly</w:t>
      </w:r>
      <w:r>
        <w:br w:type="textWrapping"/>
      </w:r>
      <w:r>
        <w:t>Application / Screen: Feedback Submission Page</w:t>
      </w:r>
      <w:r>
        <w:br w:type="textWrapping"/>
      </w:r>
      <w:r>
        <w:t>Test Step: 1</w:t>
      </w:r>
      <w:r>
        <w:br w:type="textWrapping"/>
      </w:r>
      <w:r>
        <w:t>Test Step Description: Submit feedback: 'The event was amazing and well organized.'</w:t>
      </w:r>
      <w:r>
        <w:br w:type="textWrapping"/>
      </w:r>
      <w:r>
        <w:t>Expected Result: Sentiment should be classified as 'Positive'.</w:t>
      </w:r>
      <w:r>
        <w:br w:type="textWrapping"/>
      </w:r>
      <w:r>
        <w:t>Pre-Requisites: User should be logged in and sentiment module integrated</w:t>
      </w:r>
      <w:r>
        <w:br w:type="textWrapping"/>
      </w:r>
      <w:r>
        <w:t>Test Data: 'The event was amazing and well organized.'</w:t>
      </w:r>
      <w:r>
        <w:br w:type="textWrapping"/>
      </w:r>
      <w:r>
        <w:rPr>
          <w:b/>
          <w:bCs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9A2A09">
      <w:r>
        <w:t>Test Case #: TC04</w:t>
      </w:r>
      <w:r>
        <w:br w:type="textWrapping"/>
      </w:r>
      <w:r>
        <w:t>Test Case Description: Check if feedback with negative sentiment is classified correctly</w:t>
      </w:r>
      <w:r>
        <w:br w:type="textWrapping"/>
      </w:r>
      <w:r>
        <w:t>Application / Screen: Feedback Submission Page</w:t>
      </w:r>
      <w:r>
        <w:br w:type="textWrapping"/>
      </w:r>
      <w:r>
        <w:t>Test Step: 1</w:t>
      </w:r>
      <w:r>
        <w:br w:type="textWrapping"/>
      </w:r>
      <w:r>
        <w:t>Test Step Description: Submit feedback: 'The experience was terrible.'</w:t>
      </w:r>
      <w:r>
        <w:br w:type="textWrapping"/>
      </w:r>
      <w:r>
        <w:t>Expected Result: Sentiment should be classified as 'Negative'.</w:t>
      </w:r>
      <w:r>
        <w:br w:type="textWrapping"/>
      </w:r>
      <w:r>
        <w:t>Pre-Requisites: Sentiment analysis logic implemented</w:t>
      </w:r>
      <w:r>
        <w:br w:type="textWrapping"/>
      </w:r>
      <w:r>
        <w:t>Test Data: 'The experience was terrible.'</w:t>
      </w:r>
      <w:r>
        <w:br w:type="textWrapping"/>
      </w:r>
      <w:r>
        <w:rPr>
          <w:b/>
          <w:bCs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1988EA">
      <w:r>
        <w:t>Test Case #: TC05</w:t>
      </w:r>
      <w:r>
        <w:br w:type="textWrapping"/>
      </w:r>
      <w:r>
        <w:t>Test Case Description: Check if admin dashboard displays correct analytics</w:t>
      </w:r>
      <w:r>
        <w:br w:type="textWrapping"/>
      </w:r>
      <w:r>
        <w:t>Application / Screen: Admin Dashboard</w:t>
      </w:r>
      <w:r>
        <w:br w:type="textWrapping"/>
      </w:r>
      <w:r>
        <w:t>Test Step: 1</w:t>
      </w:r>
      <w:r>
        <w:br w:type="textWrapping"/>
      </w:r>
      <w:r>
        <w:t>Test Step Description: Login as admin and open the analytics dashboard</w:t>
      </w:r>
      <w:r>
        <w:br w:type="textWrapping"/>
      </w:r>
      <w:r>
        <w:t>Expected Result: Pie and bar charts should display correct sentiment ratios and total feedback count.</w:t>
      </w:r>
      <w:r>
        <w:br w:type="textWrapping"/>
      </w:r>
      <w:r>
        <w:t>Pre-Requisites: Feedback records exist in MongoDB</w:t>
      </w:r>
      <w:r>
        <w:br w:type="textWrapping"/>
      </w:r>
      <w:r>
        <w:t>Test Data: No specific input data required</w:t>
      </w:r>
      <w:r>
        <w:br w:type="textWrapping"/>
      </w:r>
      <w:r>
        <w:rPr>
          <w:b/>
          <w:bCs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C75B6">
      <w:r>
        <w:t>Test Case #: TC06</w:t>
      </w:r>
      <w:r>
        <w:br w:type="textWrapping"/>
      </w:r>
      <w:r>
        <w:t>Test Case Description: Check if admin can delete feedback records</w:t>
      </w:r>
      <w:r>
        <w:br w:type="textWrapping"/>
      </w:r>
      <w:r>
        <w:t>Application / Screen: Admin Feedback Management Page</w:t>
      </w:r>
      <w:r>
        <w:br w:type="textWrapping"/>
      </w:r>
      <w:r>
        <w:t>Test Step: 1</w:t>
      </w:r>
      <w:r>
        <w:br w:type="textWrapping"/>
      </w:r>
      <w:r>
        <w:t>Test Step Description: Select a feedback record and click Delete</w:t>
      </w:r>
      <w:r>
        <w:br w:type="textWrapping"/>
      </w:r>
      <w:r>
        <w:t>Expected Result: Selected feedback should be removed from the database.</w:t>
      </w:r>
      <w:r>
        <w:br w:type="textWrapping"/>
      </w:r>
      <w:r>
        <w:t>Pre-Requisites: Admin should be logged in with valid credentials</w:t>
      </w:r>
      <w:r>
        <w:br w:type="textWrapping"/>
      </w:r>
      <w:r>
        <w:t>Test Data: Feedback ID: 15</w:t>
      </w:r>
      <w:r>
        <w:br w:type="textWrapping"/>
      </w:r>
      <w:r>
        <w:rPr>
          <w:b/>
          <w:bCs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B8ECE1">
      <w:r>
        <w:t>Test Case #: TC07</w:t>
      </w:r>
      <w:r>
        <w:br w:type="textWrapping"/>
      </w:r>
      <w:r>
        <w:t>Test Case Description: Check if logout functionality works correctly</w:t>
      </w:r>
      <w:r>
        <w:br w:type="textWrapping"/>
      </w:r>
      <w:r>
        <w:t>Application / Screen: Dashboard Page</w:t>
      </w:r>
      <w:r>
        <w:br w:type="textWrapping"/>
      </w:r>
      <w:r>
        <w:t>Test Step: 1</w:t>
      </w:r>
      <w:r>
        <w:br w:type="textWrapping"/>
      </w:r>
      <w:r>
        <w:t>Test Step Description: Click on Logout button</w:t>
      </w:r>
      <w:r>
        <w:br w:type="textWrapping"/>
      </w:r>
      <w:r>
        <w:t>Expected Result: User session should be cleared and redirected to the Login page.</w:t>
      </w:r>
      <w:r>
        <w:br w:type="textWrapping"/>
      </w:r>
      <w:r>
        <w:t>Pre-Requisites: Active user session must exist</w:t>
      </w:r>
      <w:r>
        <w:br w:type="textWrapping"/>
      </w:r>
      <w:r>
        <w:t>Test Data: No specific input data required</w:t>
      </w:r>
      <w:r>
        <w:br w:type="textWrapping"/>
      </w:r>
      <w:r>
        <w:rPr>
          <w:b/>
          <w:bCs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97430B">
      <w:pPr>
        <w:pStyle w:val="3"/>
      </w:pPr>
      <w:r>
        <w:t>RESULT / CONCLUSION</w:t>
      </w:r>
    </w:p>
    <w:p w14:paraId="17B2D91E">
      <w:r>
        <w:t>All test cases executed successfully. Feedback classification, authentication, and dashboard visualization worked as expected without major defects.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C46B8A"/>
    <w:rsid w:val="2E747DC3"/>
    <w:rsid w:val="2FD56706"/>
    <w:rsid w:val="67181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CH Srivathsavi</cp:lastModifiedBy>
  <dcterms:modified xsi:type="dcterms:W3CDTF">2025-11-08T16:28:27Z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4B86F5C2FDE74079B294AB1BCC8224BB_12</vt:lpwstr>
  </property>
</Properties>
</file>