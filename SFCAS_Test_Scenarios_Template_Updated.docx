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8DAF2">
      <w:pPr>
        <w:pStyle w:val="2"/>
        <w:jc w:val="center"/>
      </w:pPr>
      <w:r>
        <w:t xml:space="preserve">SMART FEEDBACK COLLECTION AND ANALYSIS SYSTEM - TEST SCENARIOS </w:t>
      </w:r>
    </w:p>
    <w:p w14:paraId="4370BC66">
      <w:r>
        <w:rPr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1884C">
      <w:r>
        <w:t>Req Id: REQ01</w:t>
      </w:r>
      <w:r>
        <w:br w:type="textWrapping"/>
      </w:r>
      <w:r>
        <w:t>Test Scenario Id: TS01</w:t>
      </w:r>
      <w:r>
        <w:br w:type="textWrapping"/>
      </w:r>
      <w:r>
        <w:t>Application / Screen: Login Page</w:t>
      </w:r>
      <w:r>
        <w:br w:type="textWrapping"/>
      </w:r>
      <w:r>
        <w:t>High Level Test Conditions: Validate user login process for valid and invalid credentials.</w:t>
      </w:r>
      <w:r>
        <w:br w:type="textWrapping"/>
      </w:r>
      <w:r>
        <w:t>Expected Results: Valid credentials redirect to dashboard; invalid ones show an error message.</w:t>
      </w:r>
      <w:r>
        <w:br w:type="textWrapping"/>
      </w:r>
      <w:r>
        <w:t>Priority: High</w:t>
      </w:r>
      <w:r>
        <w:br w:type="textWrapping"/>
      </w:r>
      <w:r>
        <w:rPr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10100">
      <w:r>
        <w:t>Req Id: REQ02</w:t>
      </w:r>
      <w:r>
        <w:br w:type="textWrapping"/>
      </w:r>
      <w:r>
        <w:t>Test Scenario Id: TS02</w:t>
      </w:r>
      <w:r>
        <w:br w:type="textWrapping"/>
      </w:r>
      <w:r>
        <w:t>Application / Screen: Registration Page</w:t>
      </w:r>
      <w:r>
        <w:br w:type="textWrapping"/>
      </w:r>
      <w:r>
        <w:t>High Level Test Conditions: Verify new user registration functionality with unique email and password.</w:t>
      </w:r>
      <w:r>
        <w:br w:type="textWrapping"/>
      </w:r>
      <w:r>
        <w:t>Expected Results: User should be registered successfully, and record stored in MongoDB.</w:t>
      </w:r>
      <w:r>
        <w:br w:type="textWrapping"/>
      </w:r>
      <w:r>
        <w:t>Priority: High</w:t>
      </w:r>
      <w:r>
        <w:br w:type="textWrapping"/>
      </w:r>
      <w:r>
        <w:rPr>
          <w:b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EB2E6">
      <w:r>
        <w:t>Req Id: REQ03</w:t>
      </w:r>
      <w:r>
        <w:br w:type="textWrapping"/>
      </w:r>
      <w:r>
        <w:t>Test Scenario Id: TS03</w:t>
      </w:r>
      <w:r>
        <w:br w:type="textWrapping"/>
      </w:r>
      <w:r>
        <w:t>Application / Screen: Feedback Submission Page</w:t>
      </w:r>
      <w:r>
        <w:br w:type="textWrapping"/>
      </w:r>
      <w:r>
        <w:t>High Level Test Conditions: Verify that feedback is submitted successfully and sentiment is analyzed.</w:t>
      </w:r>
      <w:r>
        <w:br w:type="textWrapping"/>
      </w:r>
      <w:r>
        <w:t>Expected Results: Feedback stored and sentiment classified as Positive/Negative/Neutral.</w:t>
      </w:r>
      <w:r>
        <w:br w:type="textWrapping"/>
      </w:r>
      <w:r>
        <w:t>Priority: High</w:t>
      </w:r>
      <w:r>
        <w:br w:type="textWrapping"/>
      </w:r>
      <w:r>
        <w:rPr>
          <w:b/>
          <w:bCs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40666">
      <w:r>
        <w:t>Req Id: REQ04</w:t>
      </w:r>
      <w:r>
        <w:br w:type="textWrapping"/>
      </w:r>
      <w:r>
        <w:t>Test Scenario Id: TS04</w:t>
      </w:r>
      <w:r>
        <w:br w:type="textWrapping"/>
      </w:r>
      <w:r>
        <w:t>Application / Screen: Feedback Dashboard</w:t>
      </w:r>
      <w:r>
        <w:br w:type="textWrapping"/>
      </w:r>
      <w:r>
        <w:t>High Level Test Conditions: Display sentiment distribution using a pie chart and overall feedback trend in a bar chart.</w:t>
      </w:r>
      <w:r>
        <w:br w:type="textWrapping"/>
      </w:r>
      <w:r>
        <w:t>Expected Results: Charts should show correct sentiment counts and total feedback.</w:t>
      </w:r>
      <w:r>
        <w:br w:type="textWrapping"/>
      </w:r>
      <w:r>
        <w:t>Priority: High</w:t>
      </w:r>
      <w:r>
        <w:br w:type="textWrapping"/>
      </w:r>
      <w:r>
        <w:rPr>
          <w:b/>
          <w:bCs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5C1B4">
      <w:r>
        <w:t>Req Id: REQ05</w:t>
      </w:r>
      <w:r>
        <w:br w:type="textWrapping"/>
      </w:r>
      <w:r>
        <w:t>Test Scenario Id: TS05</w:t>
      </w:r>
      <w:r>
        <w:br w:type="textWrapping"/>
      </w:r>
      <w:r>
        <w:t>Application / Screen: Admin Management Page</w:t>
      </w:r>
      <w:r>
        <w:br w:type="textWrapping"/>
      </w:r>
      <w:r>
        <w:t>High Level Test Conditions: Verify that admin can view and delete user feedback entries.</w:t>
      </w:r>
      <w:r>
        <w:br w:type="textWrapping"/>
      </w:r>
      <w:r>
        <w:t>Expected Results: Admin can delete records and dashboard updates accordingly.</w:t>
      </w:r>
      <w:r>
        <w:br w:type="textWrapping"/>
      </w:r>
      <w:r>
        <w:t>Priority: Medium</w:t>
      </w:r>
      <w:r>
        <w:br w:type="textWrapping"/>
      </w:r>
      <w:r>
        <w:rPr>
          <w:b/>
          <w:bCs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B2CF9">
      <w:r>
        <w:t>Req Id: REQ06</w:t>
      </w:r>
      <w:r>
        <w:br w:type="textWrapping"/>
      </w:r>
      <w:r>
        <w:t>Test Scenario Id: TS06</w:t>
      </w:r>
      <w:r>
        <w:br w:type="textWrapping"/>
      </w:r>
      <w:r>
        <w:t>Application / Screen: Logout Page</w:t>
      </w:r>
      <w:r>
        <w:br w:type="textWrapping"/>
      </w:r>
      <w:r>
        <w:t>High Level Test Conditions: Validate user logout process and redirection to login page.</w:t>
      </w:r>
      <w:r>
        <w:br w:type="textWrapping"/>
      </w:r>
      <w:r>
        <w:t>Expected Results: Session should be cleared and user redirected to login screen.</w:t>
      </w:r>
      <w:r>
        <w:br w:type="textWrapping"/>
      </w:r>
      <w:r>
        <w:t>Priority: Medium</w:t>
      </w:r>
      <w:r>
        <w:br w:type="textWrapping"/>
      </w:r>
      <w:r>
        <w:rPr>
          <w:b/>
          <w:bCs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5AB21388">
      <w:pPr>
        <w:pStyle w:val="3"/>
        <w:jc w:val="left"/>
      </w:pPr>
      <w:r>
        <w:t>RESULT / CONCLUSION</w:t>
      </w:r>
    </w:p>
    <w:p w14:paraId="16DA8E51">
      <w:r>
        <w:t>All major scenarios covering authentication, registration, feedback processing, dashboard visualization, and administrative operations were tested successfully. The system behaved as expected and met all key functional requirements.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C55D1"/>
    <w:rsid w:val="4BBF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 Srivathsavi</cp:lastModifiedBy>
  <dcterms:modified xsi:type="dcterms:W3CDTF">2025-11-08T16:17:49Z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A7E41465EFCD45A9A17453470A2B34C8_12</vt:lpwstr>
  </property>
</Properties>
</file>